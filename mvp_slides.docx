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40232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8"/>
        </w:rPr>
        <w:t>E.E.E.P. Deputado Roberto Mesquita</w:t>
      </w:r>
    </w:p>
    <w:p w14:paraId="2940DD75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color w:val="000000"/>
          <w:sz w:val="24"/>
        </w:rPr>
        <w:t>Desenvolvimento de Sistemas</w:t>
      </w:r>
    </w:p>
    <w:p w14:paraId="6531463C">
      <w:pPr>
        <w:jc w:val="center"/>
      </w:pPr>
      <w:r>
        <w:drawing>
          <wp:inline distT="0" distB="0" distL="114300" distR="114300">
            <wp:extent cx="238125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74E4"/>
    <w:p w14:paraId="029C64FC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 w:val="0"/>
          <w:color w:val="000000"/>
          <w:sz w:val="24"/>
          <w:szCs w:val="24"/>
        </w:rPr>
        <w:t>Caio Breno Duarte Pires</w:t>
      </w:r>
    </w:p>
    <w:p w14:paraId="09AB66AE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 w:val="0"/>
          <w:color w:val="000000"/>
          <w:sz w:val="24"/>
          <w:szCs w:val="24"/>
        </w:rPr>
        <w:t>Rodolfo dos Santos Bezerra</w:t>
      </w:r>
    </w:p>
    <w:p w14:paraId="3EA80592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 w:val="0"/>
          <w:color w:val="000000"/>
          <w:sz w:val="24"/>
          <w:szCs w:val="24"/>
        </w:rPr>
        <w:t>Francisco Davi do Nascimento</w:t>
      </w:r>
    </w:p>
    <w:p w14:paraId="23ECBD51">
      <w:pPr>
        <w:jc w:val="center"/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b w:val="0"/>
          <w:color w:val="000000"/>
          <w:sz w:val="24"/>
          <w:szCs w:val="24"/>
        </w:rPr>
        <w:t>Antonio Helder Batista Lima Marreir</w:t>
      </w:r>
      <w:r>
        <w:rPr>
          <w:rFonts w:hint="default" w:ascii="Arial" w:hAnsi="Arial" w:cs="Arial"/>
          <w:b w:val="0"/>
          <w:color w:val="000000"/>
          <w:sz w:val="24"/>
          <w:szCs w:val="24"/>
          <w:lang w:val="pt-BR"/>
        </w:rPr>
        <w:t>o</w:t>
      </w:r>
      <w:bookmarkStart w:id="0" w:name="_GoBack"/>
      <w:bookmarkEnd w:id="0"/>
    </w:p>
    <w:p w14:paraId="30059E43">
      <w:pPr>
        <w:rPr>
          <w:sz w:val="24"/>
          <w:szCs w:val="24"/>
        </w:rPr>
      </w:pPr>
    </w:p>
    <w:p w14:paraId="1805929A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color w:val="000000"/>
          <w:sz w:val="24"/>
          <w:szCs w:val="24"/>
        </w:rPr>
        <w:t>M.V.P Sistema de Organização de Slides por Matéria</w:t>
      </w:r>
    </w:p>
    <w:p w14:paraId="3C46B68A"/>
    <w:p w14:paraId="68FE0B45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color w:val="000000"/>
          <w:sz w:val="24"/>
        </w:rPr>
        <w:t>General Sampaio</w:t>
      </w:r>
    </w:p>
    <w:p w14:paraId="59944012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color w:val="000000"/>
          <w:sz w:val="24"/>
          <w:lang w:val="pt-BR"/>
        </w:rPr>
        <w:t>10</w:t>
      </w:r>
      <w:r>
        <w:rPr>
          <w:rFonts w:hint="default" w:ascii="Arial" w:hAnsi="Arial" w:cs="Arial"/>
          <w:b w:val="0"/>
          <w:color w:val="000000"/>
          <w:sz w:val="24"/>
        </w:rPr>
        <w:t>/04/2026</w:t>
      </w:r>
    </w:p>
    <w:p w14:paraId="2522B62A">
      <w:r>
        <w:br w:type="page"/>
      </w:r>
    </w:p>
    <w:p w14:paraId="5E2CCE7D">
      <w:pPr>
        <w:spacing w:line="240" w:lineRule="auto"/>
        <w:rPr>
          <w:rFonts w:hint="default" w:ascii="Arial" w:hAnsi="Arial" w:cs="Arial"/>
          <w:b/>
          <w:color w:val="000000"/>
          <w:sz w:val="24"/>
        </w:rPr>
      </w:pPr>
      <w:r>
        <w:rPr>
          <w:rFonts w:hint="default" w:ascii="Arial" w:hAnsi="Arial" w:cs="Arial"/>
          <w:b/>
          <w:color w:val="000000"/>
          <w:sz w:val="24"/>
        </w:rPr>
        <w:t>OBJETIVO DO SISTEMA</w:t>
      </w:r>
    </w:p>
    <w:p w14:paraId="3C977612">
      <w:pPr>
        <w:spacing w:line="240" w:lineRule="auto"/>
        <w:rPr>
          <w:rFonts w:hint="default" w:ascii="Arial" w:hAnsi="Arial" w:cs="Arial"/>
          <w:b/>
          <w:color w:val="000000"/>
          <w:sz w:val="24"/>
        </w:rPr>
      </w:pPr>
      <w:r>
        <w:rPr>
          <w:rFonts w:hint="default" w:ascii="Arial" w:hAnsi="Arial" w:cs="Arial"/>
          <w:b/>
          <w:color w:val="000000"/>
          <w:sz w:val="24"/>
          <w:lang w:val="pt-BR"/>
        </w:rPr>
        <w:t xml:space="preserve">- </w:t>
      </w:r>
      <w:r>
        <w:rPr>
          <w:rFonts w:hint="default" w:ascii="Arial" w:hAnsi="Arial" w:cs="Arial"/>
          <w:sz w:val="24"/>
          <w:szCs w:val="24"/>
        </w:rPr>
        <w:t>Organizar e facilitar o acesso a slides de diferentes matérias escolares por meio de um sistema que permite ao usuário clicar na matéria desejada e ser automaticamente direcionado para uma pasta no Google Drive contendo os slides relacionados.</w:t>
      </w:r>
    </w:p>
    <w:p w14:paraId="04CCCE3D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PÚBLICO ALVO</w:t>
      </w:r>
    </w:p>
    <w:p w14:paraId="13F5A71D">
      <w:pPr>
        <w:spacing w:line="240" w:lineRule="auto"/>
        <w:rPr>
          <w:rFonts w:hint="default" w:ascii="Arial" w:hAnsi="Arial" w:cs="Arial"/>
          <w:color w:val="000000"/>
        </w:rPr>
      </w:pPr>
      <w:r>
        <w:rPr>
          <w:rFonts w:hint="default" w:ascii="Arial" w:hAnsi="Arial" w:cs="Arial"/>
          <w:color w:val="000000"/>
          <w:lang w:val="pt-BR"/>
        </w:rPr>
        <w:t>S</w:t>
      </w:r>
      <w:r>
        <w:rPr>
          <w:rFonts w:hint="default" w:ascii="Arial" w:hAnsi="Arial" w:cs="Arial"/>
          <w:color w:val="000000"/>
        </w:rPr>
        <w:t xml:space="preserve">istema voltado </w:t>
      </w:r>
      <w:r>
        <w:rPr>
          <w:rFonts w:hint="default" w:ascii="Arial" w:hAnsi="Arial" w:cs="Arial"/>
          <w:color w:val="000000"/>
          <w:lang w:val="pt-BR"/>
        </w:rPr>
        <w:t xml:space="preserve">principalmente </w:t>
      </w:r>
      <w:r>
        <w:rPr>
          <w:rFonts w:hint="default" w:ascii="Arial" w:hAnsi="Arial" w:cs="Arial"/>
          <w:color w:val="000000"/>
        </w:rPr>
        <w:t>para:</w:t>
      </w:r>
    </w:p>
    <w:p w14:paraId="2BCC230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lang w:val="pt-BR"/>
        </w:rPr>
        <w:t>-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Professores que desejam economizar tempo na organização e compartilhamento de slides </w:t>
      </w:r>
    </w:p>
    <w:p w14:paraId="7B6E8C8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lang w:val="pt-BR"/>
        </w:rPr>
        <w:t>-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Professores que buscam centralizar seus materiais didáticos em um único local </w:t>
      </w:r>
    </w:p>
    <w:p w14:paraId="5C8FE539">
      <w:pPr>
        <w:keepNext w:val="0"/>
        <w:keepLines w:val="0"/>
        <w:widowControl/>
        <w:suppressLineNumbers w:val="0"/>
        <w:rPr>
          <w:rFonts w:hint="default" w:ascii="Arial" w:hAnsi="Arial" w:cs="Arial"/>
          <w:color w:val="000000"/>
        </w:rPr>
      </w:pPr>
      <w:r>
        <w:rPr>
          <w:rFonts w:hint="default" w:ascii="Arial" w:hAnsi="Arial" w:eastAsia="SimSun" w:cs="Arial"/>
          <w:sz w:val="24"/>
          <w:lang w:val="pt-BR"/>
        </w:rPr>
        <w:t>-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>Instituições de ensino que querem facilitar o acesso e a distribuição de conteúdos educacionais</w:t>
      </w:r>
    </w:p>
    <w:p w14:paraId="26871242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PRINCIPAIS FUNCIONALIDADES</w:t>
      </w:r>
    </w:p>
    <w:p w14:paraId="58413ED9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Exibir lista de matérias (Sociologia, F</w:t>
      </w:r>
      <w:r>
        <w:rPr>
          <w:rFonts w:hint="default" w:ascii="Arial" w:hAnsi="Arial" w:cs="Arial"/>
          <w:color w:val="000000"/>
          <w:lang w:val="pt-BR"/>
        </w:rPr>
        <w:t>ilosofia</w:t>
      </w:r>
      <w:r>
        <w:rPr>
          <w:rFonts w:hint="default" w:ascii="Arial" w:hAnsi="Arial" w:cs="Arial"/>
          <w:color w:val="000000"/>
        </w:rPr>
        <w:t>, Biologia, etc.)</w:t>
      </w:r>
    </w:p>
    <w:p w14:paraId="73CE441A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Redirecionar o usuário para pastas no Google Drive</w:t>
      </w:r>
    </w:p>
    <w:p w14:paraId="67A68B48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Organizar os conteúdos por matéria</w:t>
      </w:r>
    </w:p>
    <w:p w14:paraId="638B1315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Interface simples para navegação</w:t>
      </w:r>
    </w:p>
    <w:p w14:paraId="60997EB6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REQUISITOS FUNCIONAIS</w:t>
      </w:r>
    </w:p>
    <w:p w14:paraId="0E745E22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RF01 – O sistema deve exibir uma lista de matérias disponíveis</w:t>
      </w:r>
    </w:p>
    <w:p w14:paraId="030C6CA9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RF02 – O sistema deve permitir que o usuário clique em uma matéria</w:t>
      </w:r>
    </w:p>
    <w:p w14:paraId="00A28056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RF03 – O sistema deve redirecionar o usuário para uma pasta do Google Drive</w:t>
      </w:r>
    </w:p>
    <w:p w14:paraId="68A973C8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RF04 – O sistema deve permitir fácil navegação entre as matérias</w:t>
      </w:r>
    </w:p>
    <w:p w14:paraId="3FA96469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REQUISITOS NÃO FUNCIONAIS</w:t>
      </w:r>
    </w:p>
    <w:p w14:paraId="4765183C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RNF01 – O sistema será desenvolvido utilizando HTML, CSS e JavaScript</w:t>
      </w:r>
    </w:p>
    <w:p w14:paraId="4397FD5E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RNF02 – O sistema deve ter uma interface simples e fácil de usar</w:t>
      </w:r>
    </w:p>
    <w:p w14:paraId="298C0517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RNF03 – O sistema deve abrir os links rapidamente</w:t>
      </w:r>
    </w:p>
    <w:p w14:paraId="48A34BE8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RNF04 – O sistema deve funcionar em navegadores modernos</w:t>
      </w:r>
    </w:p>
    <w:p w14:paraId="3A27A54B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PRÓXIMOS PASSOS</w:t>
      </w:r>
    </w:p>
    <w:p w14:paraId="003EF0A0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Nos próximos passos do projeto, pretendemos melhorar o sistema adicionando novas funcionalidades, como:</w:t>
      </w:r>
    </w:p>
    <w:p w14:paraId="2B3EC43D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Interface mais moderna</w:t>
      </w:r>
    </w:p>
    <w:p w14:paraId="7201298F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Mais matérias organizadas</w:t>
      </w:r>
    </w:p>
    <w:p w14:paraId="698CB29D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Sistema de busca por conteúdo</w:t>
      </w:r>
    </w:p>
    <w:p w14:paraId="06C1D6EF">
      <w:pPr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</w:rPr>
        <w:t>- Integração melhor com o Google Drive</w:t>
      </w:r>
    </w:p>
    <w:p w14:paraId="6F7CDC00">
      <w:pPr>
        <w:spacing w:line="240" w:lineRule="auto"/>
        <w:rPr>
          <w:rFonts w:hint="default" w:ascii="Arial" w:hAnsi="Arial" w:cs="Arial"/>
          <w:color w:val="000000"/>
        </w:rPr>
      </w:pPr>
      <w:r>
        <w:rPr>
          <w:rFonts w:hint="default" w:ascii="Arial" w:hAnsi="Arial" w:cs="Arial"/>
          <w:color w:val="000000"/>
        </w:rPr>
        <w:t>- Possibilidade de adicionar novos materiais diretamente pelo sistema</w:t>
      </w:r>
    </w:p>
    <w:p w14:paraId="1C8DFE57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Arial" w:hAnsi="Arial" w:cs="Arial"/>
          <w:b/>
          <w:bCs/>
          <w:color w:val="auto"/>
        </w:rPr>
        <w:t>Fluxo Principal</w:t>
      </w:r>
    </w:p>
    <w:p w14:paraId="69DE53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  <w:r>
        <w:rPr>
          <w:rFonts w:hint="default" w:ascii="Arial" w:hAnsi="Arial" w:cs="Arial"/>
        </w:rPr>
        <w:t>O usuário acessa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cs="Arial"/>
        </w:rPr>
        <w:t xml:space="preserve">o sistema </w:t>
      </w:r>
    </w:p>
    <w:p w14:paraId="237646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 sistema exibe a lista de matérias disponíveis </w:t>
      </w:r>
    </w:p>
    <w:p w14:paraId="6A6426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usuário clica em uma matéria (ex: Biologia) </w:t>
      </w:r>
    </w:p>
    <w:p w14:paraId="0DDB1E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sistema redireciona o usuário para a pasta correspondente no Google Drive </w:t>
      </w:r>
    </w:p>
    <w:p w14:paraId="72FBEE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Arial" w:hAnsi="Arial" w:cs="Arial"/>
          <w:color w:val="000000"/>
        </w:rPr>
      </w:pPr>
      <w:r>
        <w:rPr>
          <w:rFonts w:hint="default" w:ascii="Arial" w:hAnsi="Arial" w:cs="Arial"/>
        </w:rPr>
        <w:t>pasta é aberta com sucesso</w:t>
      </w:r>
    </w:p>
    <w:p w14:paraId="48223A1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000000"/>
          <w:lang w:val="pt-BR"/>
        </w:rPr>
        <w:t>EQUIPE</w:t>
      </w:r>
      <w:r>
        <w:rPr>
          <w:rFonts w:hint="default" w:ascii="Arial" w:hAnsi="Arial" w:cs="Arial"/>
          <w:b/>
          <w:bCs/>
          <w:color w:val="000000"/>
          <w:lang w:val="pt-BR"/>
        </w:rPr>
        <w:br w:type="textWrapping"/>
      </w:r>
      <w:r>
        <w:rPr>
          <w:rFonts w:hint="default" w:ascii="Arial" w:hAnsi="Arial" w:cs="Arial"/>
          <w:b/>
          <w:bCs/>
          <w:color w:val="000000"/>
          <w:lang w:val="pt-BR"/>
        </w:rPr>
        <w:br w:type="textWrapping"/>
      </w:r>
      <w:r>
        <w:rPr>
          <w:rStyle w:val="13"/>
          <w:rFonts w:hint="default" w:ascii="Arial" w:hAnsi="Arial" w:cs="Arial"/>
          <w:b/>
          <w:bCs/>
          <w:i w:val="0"/>
          <w:iCs w:val="0"/>
          <w:u w:val="none"/>
        </w:rPr>
        <w:t>Antonio Helder</w:t>
      </w:r>
      <w:r>
        <w:rPr>
          <w:rFonts w:hint="default" w:ascii="Arial" w:hAnsi="Arial" w:cs="Arial"/>
        </w:rPr>
        <w:t xml:space="preserve"> – </w:t>
      </w:r>
      <w:r>
        <w:rPr>
          <w:rFonts w:hint="default" w:ascii="Arial" w:hAnsi="Arial" w:eastAsia="SimSun" w:cs="Arial"/>
          <w:sz w:val="24"/>
          <w:szCs w:val="24"/>
        </w:rPr>
        <w:t>Desenvolvimento Front-end</w:t>
      </w:r>
    </w:p>
    <w:p w14:paraId="5DB593C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3"/>
          <w:rFonts w:hint="default" w:ascii="Arial" w:hAnsi="Arial" w:cs="Arial"/>
        </w:rPr>
        <w:t>Rodolfo dos Santos</w:t>
      </w:r>
      <w:r>
        <w:rPr>
          <w:rFonts w:hint="default" w:ascii="Arial" w:hAnsi="Arial" w:cs="Arial"/>
        </w:rPr>
        <w:t xml:space="preserve"> – Organização dos conteúdos e </w:t>
      </w:r>
      <w:r>
        <w:rPr>
          <w:rFonts w:hint="default" w:ascii="Arial" w:hAnsi="Arial" w:cs="Arial"/>
          <w:lang w:val="pt-BR"/>
        </w:rPr>
        <w:t>d</w:t>
      </w:r>
      <w:r>
        <w:rPr>
          <w:rFonts w:hint="default" w:ascii="Arial" w:hAnsi="Arial" w:eastAsia="SimSun" w:cs="Arial"/>
          <w:sz w:val="24"/>
          <w:szCs w:val="24"/>
        </w:rPr>
        <w:t>ocumentação</w:t>
      </w:r>
    </w:p>
    <w:p w14:paraId="5776B42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3"/>
          <w:rFonts w:hint="default" w:ascii="Arial" w:hAnsi="Arial" w:cs="Arial"/>
        </w:rPr>
        <w:t>Francisco Davi</w:t>
      </w:r>
      <w:r>
        <w:rPr>
          <w:rFonts w:hint="default" w:ascii="Arial" w:hAnsi="Arial" w:cs="Arial"/>
        </w:rPr>
        <w:t xml:space="preserve"> – Organização dos conteúdos e </w:t>
      </w:r>
      <w:r>
        <w:rPr>
          <w:rFonts w:hint="default" w:ascii="Arial" w:hAnsi="Arial" w:cs="Arial"/>
          <w:lang w:val="pt-BR"/>
        </w:rPr>
        <w:t>d</w:t>
      </w:r>
      <w:r>
        <w:rPr>
          <w:rFonts w:hint="default" w:ascii="Arial" w:hAnsi="Arial" w:eastAsia="SimSun" w:cs="Arial"/>
          <w:sz w:val="24"/>
          <w:szCs w:val="24"/>
        </w:rPr>
        <w:t>ocumentação</w:t>
      </w:r>
    </w:p>
    <w:p w14:paraId="09A1A19D">
      <w:pPr>
        <w:keepNext w:val="0"/>
        <w:keepLines w:val="0"/>
        <w:widowControl/>
        <w:suppressLineNumbers w:val="0"/>
        <w:rPr>
          <w:rFonts w:hint="default" w:ascii="Arial" w:hAnsi="Arial" w:cs="Arial"/>
          <w:lang w:val="pt-BR"/>
        </w:rPr>
      </w:pPr>
      <w:r>
        <w:rPr>
          <w:rStyle w:val="13"/>
          <w:rFonts w:hint="default" w:ascii="Arial" w:hAnsi="Arial" w:cs="Arial"/>
        </w:rPr>
        <w:t>Caio Breno</w:t>
      </w:r>
      <w:r>
        <w:rPr>
          <w:rFonts w:hint="default" w:ascii="Arial" w:hAnsi="Arial" w:cs="Arial"/>
        </w:rPr>
        <w:t xml:space="preserve"> –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Testes e Validação</w:t>
      </w:r>
    </w:p>
    <w:p w14:paraId="06D147D3">
      <w:pPr>
        <w:spacing w:line="240" w:lineRule="auto"/>
        <w:rPr>
          <w:rFonts w:hint="default" w:ascii="Arial" w:hAnsi="Arial" w:cs="Arial"/>
          <w:b w:val="0"/>
          <w:bCs w:val="0"/>
          <w:color w:val="000000"/>
          <w:lang w:val="pt-BR"/>
        </w:rPr>
      </w:pPr>
    </w:p>
    <w:p w14:paraId="2CCD5E94">
      <w:pPr>
        <w:spacing w:line="240" w:lineRule="auto"/>
        <w:rPr>
          <w:rFonts w:hint="default" w:ascii="Arial" w:hAnsi="Arial" w:cs="Arial"/>
          <w:b/>
          <w:bCs/>
          <w:color w:val="000000"/>
          <w:lang w:val="pt-BR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EC25C"/>
    <w:multiLevelType w:val="singleLevel"/>
    <w:tmpl w:val="C1EEC2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2796E"/>
    <w:rsid w:val="095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7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20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1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4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6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8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6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6"/>
    <w:qFormat/>
    <w:uiPriority w:val="99"/>
  </w:style>
  <w:style w:type="character" w:customStyle="1" w:styleId="39">
    <w:name w:val="Footer Char"/>
    <w:basedOn w:val="11"/>
    <w:link w:val="28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16"/>
    <w:uiPriority w:val="99"/>
  </w:style>
  <w:style w:type="character" w:customStyle="1" w:styleId="48">
    <w:name w:val="Body Text 2 Char"/>
    <w:basedOn w:val="11"/>
    <w:link w:val="25"/>
    <w:uiPriority w:val="99"/>
  </w:style>
  <w:style w:type="character" w:customStyle="1" w:styleId="49">
    <w:name w:val="Body Text 3 Char"/>
    <w:basedOn w:val="11"/>
    <w:link w:val="23"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WPS_1712869747</cp:lastModifiedBy>
  <dcterms:modified xsi:type="dcterms:W3CDTF">2026-04-07T20:09:13Z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4E2C10FA51B54D2CB2AFB46405DE5577_13</vt:lpwstr>
  </property>
</Properties>
</file>